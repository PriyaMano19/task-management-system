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5965B2">
      <w:pPr>
        <w:pStyle w:val="2"/>
        <w:ind w:firstLine="140" w:firstLineChars="50"/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Internal Project Management System - System Design </w:t>
      </w:r>
    </w:p>
    <w:p w14:paraId="0134B949">
      <w:pPr>
        <w:pStyle w:val="3"/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1. System Hierarchy</w:t>
      </w:r>
    </w:p>
    <w:p w14:paraId="4545B217">
      <w:r>
        <w:t>Company</w:t>
      </w:r>
      <w:r>
        <w:br w:type="textWrapping"/>
      </w:r>
      <w:r>
        <w:t xml:space="preserve"> └── Projects</w:t>
      </w:r>
      <w:r>
        <w:br w:type="textWrapping"/>
      </w:r>
      <w:r>
        <w:t xml:space="preserve">      ├── Members</w:t>
      </w:r>
      <w:r>
        <w:br w:type="textWrapping"/>
      </w:r>
      <w:r>
        <w:t xml:space="preserve">      ├── Tasks</w:t>
      </w:r>
      <w:r>
        <w:br w:type="textWrapping"/>
      </w:r>
      <w:r>
        <w:t xml:space="preserve">      │    ├── Comments</w:t>
      </w:r>
      <w:r>
        <w:br w:type="textWrapping"/>
      </w:r>
      <w:r>
        <w:t xml:space="preserve">      │    ├── Attachments</w:t>
      </w:r>
      <w:r>
        <w:br w:type="textWrapping"/>
      </w:r>
      <w:r>
        <w:t xml:space="preserve">      │    ├── Reviews</w:t>
      </w:r>
      <w:r>
        <w:br w:type="textWrapping"/>
      </w:r>
      <w:r>
        <w:t xml:space="preserve">      │    └── Activity Log</w:t>
      </w:r>
      <w:r>
        <w:br w:type="textWrapping"/>
      </w:r>
      <w:r>
        <w:t xml:space="preserve">      ├── Documents</w:t>
      </w:r>
      <w:r>
        <w:br w:type="textWrapping"/>
      </w:r>
      <w:r>
        <w:t xml:space="preserve">      └── Reports</w:t>
      </w:r>
    </w:p>
    <w:p w14:paraId="656EB653">
      <w:pPr>
        <w:pStyle w:val="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2. Core Modules</w:t>
      </w:r>
    </w:p>
    <w:p w14:paraId="69FBB32A">
      <w:r>
        <w:rPr>
          <w:b/>
        </w:rPr>
        <w:t>Authentication</w:t>
      </w:r>
      <w:r>
        <w:t>: Login, logout, profile, password reset.</w:t>
      </w:r>
    </w:p>
    <w:p w14:paraId="0E6FF45B">
      <w:r>
        <w:rPr>
          <w:b/>
        </w:rPr>
        <w:t>Company</w:t>
      </w:r>
      <w:r>
        <w:t>: Manage customer companies.</w:t>
      </w:r>
    </w:p>
    <w:p w14:paraId="4E26D088">
      <w:r>
        <w:rPr>
          <w:b/>
        </w:rPr>
        <w:t>Projects</w:t>
      </w:r>
      <w:r>
        <w:t>: Projects under each company.</w:t>
      </w:r>
    </w:p>
    <w:p w14:paraId="5A576B81">
      <w:r>
        <w:rPr>
          <w:b/>
        </w:rPr>
        <w:t>Project Members</w:t>
      </w:r>
      <w:r>
        <w:t>: Assign users to projects with roles.</w:t>
      </w:r>
    </w:p>
    <w:p w14:paraId="0278EFBA">
      <w:r>
        <w:rPr>
          <w:b/>
        </w:rPr>
        <w:t>Tasks</w:t>
      </w:r>
      <w:r>
        <w:t>: Create, assign and track work.</w:t>
      </w:r>
    </w:p>
    <w:p w14:paraId="0E53567F">
      <w:r>
        <w:rPr>
          <w:b/>
        </w:rPr>
        <w:t>Comments</w:t>
      </w:r>
      <w:r>
        <w:t>: Discussion per task.</w:t>
      </w:r>
    </w:p>
    <w:p w14:paraId="58D8E008">
      <w:r>
        <w:rPr>
          <w:b/>
        </w:rPr>
        <w:t>Attachments</w:t>
      </w:r>
      <w:r>
        <w:t>: Upload multiple files to tasks.</w:t>
      </w:r>
    </w:p>
    <w:p w14:paraId="0C00EA6C">
      <w:r>
        <w:rPr>
          <w:b/>
        </w:rPr>
        <w:t>Task Reviews</w:t>
      </w:r>
      <w:r>
        <w:t>: Approve, reject or request changes.</w:t>
      </w:r>
    </w:p>
    <w:p w14:paraId="435AAE38">
      <w:r>
        <w:rPr>
          <w:b/>
        </w:rPr>
        <w:t>Dashboard</w:t>
      </w:r>
      <w:r>
        <w:t>: KPIs and recent activity.</w:t>
      </w:r>
    </w:p>
    <w:p w14:paraId="06420189">
      <w:pPr>
        <w:pStyle w:val="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3. Database Tables</w:t>
      </w:r>
    </w:p>
    <w:p w14:paraId="028DDAFE">
      <w:pPr>
        <w:pStyle w:val="23"/>
      </w:pPr>
      <w:r>
        <w:t>users</w:t>
      </w:r>
    </w:p>
    <w:p w14:paraId="10A42EE2">
      <w:pPr>
        <w:pStyle w:val="24"/>
      </w:pPr>
      <w:r>
        <w:t>id</w:t>
      </w:r>
    </w:p>
    <w:p w14:paraId="472CE1FB">
      <w:pPr>
        <w:pStyle w:val="24"/>
      </w:pPr>
      <w:r>
        <w:t>name</w:t>
      </w:r>
    </w:p>
    <w:p w14:paraId="767391F0">
      <w:pPr>
        <w:pStyle w:val="24"/>
      </w:pPr>
      <w:r>
        <w:t>email</w:t>
      </w:r>
    </w:p>
    <w:p w14:paraId="5F944974">
      <w:pPr>
        <w:pStyle w:val="24"/>
      </w:pPr>
      <w:r>
        <w:t>password</w:t>
      </w:r>
    </w:p>
    <w:p w14:paraId="54DCA438">
      <w:pPr>
        <w:pStyle w:val="23"/>
      </w:pPr>
      <w:r>
        <w:t>companies</w:t>
      </w:r>
    </w:p>
    <w:p w14:paraId="02AF513B">
      <w:pPr>
        <w:pStyle w:val="24"/>
      </w:pPr>
      <w:r>
        <w:t>id</w:t>
      </w:r>
    </w:p>
    <w:p w14:paraId="65702C82">
      <w:pPr>
        <w:pStyle w:val="24"/>
      </w:pPr>
    </w:p>
    <w:p w14:paraId="4AC4D05D">
      <w:pPr>
        <w:pStyle w:val="24"/>
      </w:pPr>
      <w:r>
        <w:t>name</w:t>
      </w:r>
    </w:p>
    <w:p w14:paraId="0F6B5902">
      <w:pPr>
        <w:pStyle w:val="24"/>
      </w:pPr>
      <w:bookmarkStart w:id="0" w:name="_GoBack"/>
      <w:bookmarkEnd w:id="0"/>
      <w:r>
        <w:t>email</w:t>
      </w:r>
    </w:p>
    <w:p w14:paraId="7A448E7E">
      <w:pPr>
        <w:pStyle w:val="24"/>
      </w:pPr>
      <w:r>
        <w:t>phone</w:t>
      </w:r>
    </w:p>
    <w:p w14:paraId="110266AA">
      <w:pPr>
        <w:pStyle w:val="24"/>
      </w:pPr>
      <w:r>
        <w:t>description</w:t>
      </w:r>
    </w:p>
    <w:p w14:paraId="301B99C5">
      <w:pPr>
        <w:pStyle w:val="24"/>
      </w:pPr>
      <w:r>
        <w:t>status</w:t>
      </w:r>
    </w:p>
    <w:p w14:paraId="73773111">
      <w:pPr>
        <w:pStyle w:val="23"/>
      </w:pPr>
      <w:r>
        <w:t>projects</w:t>
      </w:r>
    </w:p>
    <w:p w14:paraId="5E0785BF">
      <w:pPr>
        <w:pStyle w:val="24"/>
      </w:pPr>
      <w:r>
        <w:t>id</w:t>
      </w:r>
    </w:p>
    <w:p w14:paraId="2074A831">
      <w:pPr>
        <w:pStyle w:val="24"/>
      </w:pPr>
      <w:r>
        <w:t>company_id</w:t>
      </w:r>
    </w:p>
    <w:p w14:paraId="02899548">
      <w:pPr>
        <w:pStyle w:val="24"/>
      </w:pPr>
      <w:r>
        <w:t>name</w:t>
      </w:r>
    </w:p>
    <w:p w14:paraId="224A59C1">
      <w:pPr>
        <w:pStyle w:val="24"/>
      </w:pPr>
      <w:r>
        <w:t>code</w:t>
      </w:r>
    </w:p>
    <w:p w14:paraId="1CCBFB76">
      <w:pPr>
        <w:pStyle w:val="24"/>
      </w:pPr>
      <w:r>
        <w:t>description</w:t>
      </w:r>
    </w:p>
    <w:p w14:paraId="0D130FD5">
      <w:pPr>
        <w:pStyle w:val="24"/>
      </w:pPr>
      <w:r>
        <w:t>status</w:t>
      </w:r>
    </w:p>
    <w:p w14:paraId="0FC0953B">
      <w:pPr>
        <w:pStyle w:val="24"/>
      </w:pPr>
      <w:r>
        <w:t>start_date</w:t>
      </w:r>
    </w:p>
    <w:p w14:paraId="4D66ACED">
      <w:pPr>
        <w:pStyle w:val="24"/>
      </w:pPr>
      <w:r>
        <w:t>end_date</w:t>
      </w:r>
    </w:p>
    <w:p w14:paraId="3D318971">
      <w:pPr>
        <w:pStyle w:val="23"/>
      </w:pPr>
      <w:r>
        <w:t>project_members</w:t>
      </w:r>
    </w:p>
    <w:p w14:paraId="5A4317C5">
      <w:pPr>
        <w:pStyle w:val="24"/>
      </w:pPr>
      <w:r>
        <w:t>id</w:t>
      </w:r>
    </w:p>
    <w:p w14:paraId="4CE444C8">
      <w:pPr>
        <w:pStyle w:val="24"/>
      </w:pPr>
      <w:r>
        <w:t>project_id</w:t>
      </w:r>
    </w:p>
    <w:p w14:paraId="613F7036">
      <w:pPr>
        <w:pStyle w:val="24"/>
      </w:pPr>
      <w:r>
        <w:t>user_id</w:t>
      </w:r>
    </w:p>
    <w:p w14:paraId="2DE11348">
      <w:pPr>
        <w:pStyle w:val="24"/>
      </w:pPr>
      <w:r>
        <w:t>role</w:t>
      </w:r>
    </w:p>
    <w:p w14:paraId="5D00B5BA">
      <w:pPr>
        <w:pStyle w:val="23"/>
      </w:pPr>
      <w:r>
        <w:t>tasks</w:t>
      </w:r>
    </w:p>
    <w:p w14:paraId="5C1285FB">
      <w:pPr>
        <w:pStyle w:val="24"/>
      </w:pPr>
      <w:r>
        <w:t>id</w:t>
      </w:r>
    </w:p>
    <w:p w14:paraId="1499AE13">
      <w:pPr>
        <w:pStyle w:val="24"/>
      </w:pPr>
      <w:r>
        <w:t>project_id</w:t>
      </w:r>
    </w:p>
    <w:p w14:paraId="1F7AFC46">
      <w:pPr>
        <w:pStyle w:val="24"/>
      </w:pPr>
      <w:r>
        <w:t>assigned_to</w:t>
      </w:r>
    </w:p>
    <w:p w14:paraId="20E58115">
      <w:pPr>
        <w:pStyle w:val="24"/>
      </w:pPr>
      <w:r>
        <w:t>reported_by</w:t>
      </w:r>
    </w:p>
    <w:p w14:paraId="2DCAE0E7">
      <w:pPr>
        <w:pStyle w:val="24"/>
      </w:pPr>
      <w:r>
        <w:t>title</w:t>
      </w:r>
    </w:p>
    <w:p w14:paraId="51D0746D">
      <w:pPr>
        <w:pStyle w:val="24"/>
      </w:pPr>
      <w:r>
        <w:t>description</w:t>
      </w:r>
    </w:p>
    <w:p w14:paraId="3E6D5A15">
      <w:pPr>
        <w:pStyle w:val="24"/>
      </w:pPr>
      <w:r>
        <w:t>priority</w:t>
      </w:r>
    </w:p>
    <w:p w14:paraId="3D2098B0">
      <w:pPr>
        <w:pStyle w:val="24"/>
      </w:pPr>
      <w:r>
        <w:t>status</w:t>
      </w:r>
    </w:p>
    <w:p w14:paraId="33703F8F">
      <w:pPr>
        <w:pStyle w:val="24"/>
      </w:pPr>
      <w:r>
        <w:t>estimated_hours</w:t>
      </w:r>
    </w:p>
    <w:p w14:paraId="7560AC5A">
      <w:pPr>
        <w:pStyle w:val="24"/>
      </w:pPr>
      <w:r>
        <w:t>spent_hours</w:t>
      </w:r>
    </w:p>
    <w:p w14:paraId="53C5F2FD">
      <w:pPr>
        <w:pStyle w:val="24"/>
      </w:pPr>
      <w:r>
        <w:t>due_date</w:t>
      </w:r>
    </w:p>
    <w:p w14:paraId="63A30297">
      <w:pPr>
        <w:pStyle w:val="23"/>
      </w:pPr>
      <w:r>
        <w:t>comments</w:t>
      </w:r>
    </w:p>
    <w:p w14:paraId="2417E0D1">
      <w:pPr>
        <w:pStyle w:val="24"/>
      </w:pPr>
      <w:r>
        <w:t>id</w:t>
      </w:r>
    </w:p>
    <w:p w14:paraId="5D753323">
      <w:pPr>
        <w:pStyle w:val="24"/>
      </w:pPr>
      <w:r>
        <w:t>task_id</w:t>
      </w:r>
    </w:p>
    <w:p w14:paraId="33357FB3">
      <w:pPr>
        <w:pStyle w:val="24"/>
      </w:pPr>
      <w:r>
        <w:t>user_id</w:t>
      </w:r>
    </w:p>
    <w:p w14:paraId="052F9C44">
      <w:pPr>
        <w:pStyle w:val="24"/>
      </w:pPr>
      <w:r>
        <w:rPr>
          <w:rFonts w:hint="default"/>
          <w:lang w:val="en-US"/>
        </w:rPr>
        <w:t>companyname</w:t>
      </w:r>
    </w:p>
    <w:p w14:paraId="0E80C572">
      <w:pPr>
        <w:pStyle w:val="23"/>
      </w:pPr>
      <w:r>
        <w:t>attachments</w:t>
      </w:r>
    </w:p>
    <w:p w14:paraId="506E6152">
      <w:pPr>
        <w:pStyle w:val="24"/>
      </w:pPr>
      <w:r>
        <w:t>id</w:t>
      </w:r>
    </w:p>
    <w:p w14:paraId="7324ACD5">
      <w:pPr>
        <w:pStyle w:val="24"/>
      </w:pPr>
      <w:r>
        <w:t>task_id</w:t>
      </w:r>
    </w:p>
    <w:p w14:paraId="6C8E3B81">
      <w:pPr>
        <w:pStyle w:val="24"/>
      </w:pPr>
      <w:r>
        <w:t>filename</w:t>
      </w:r>
    </w:p>
    <w:p w14:paraId="78B8DA35">
      <w:pPr>
        <w:pStyle w:val="24"/>
      </w:pPr>
      <w:r>
        <w:t>filepath</w:t>
      </w:r>
    </w:p>
    <w:p w14:paraId="614489AF">
      <w:pPr>
        <w:pStyle w:val="24"/>
      </w:pPr>
      <w:r>
        <w:t>uploaded_by</w:t>
      </w:r>
    </w:p>
    <w:p w14:paraId="598E747C">
      <w:pPr>
        <w:pStyle w:val="23"/>
      </w:pPr>
      <w:r>
        <w:t>task_reviews</w:t>
      </w:r>
    </w:p>
    <w:p w14:paraId="234F1A9B">
      <w:pPr>
        <w:pStyle w:val="24"/>
      </w:pPr>
      <w:r>
        <w:t>id</w:t>
      </w:r>
    </w:p>
    <w:p w14:paraId="1657C215">
      <w:pPr>
        <w:pStyle w:val="24"/>
      </w:pPr>
      <w:r>
        <w:t>task_id</w:t>
      </w:r>
    </w:p>
    <w:p w14:paraId="22D59AF9">
      <w:pPr>
        <w:pStyle w:val="24"/>
      </w:pPr>
      <w:r>
        <w:t>reviewer_id</w:t>
      </w:r>
    </w:p>
    <w:p w14:paraId="2162B8AA">
      <w:pPr>
        <w:pStyle w:val="24"/>
      </w:pPr>
      <w:r>
        <w:t>status</w:t>
      </w:r>
    </w:p>
    <w:p w14:paraId="46A3F7F0">
      <w:pPr>
        <w:pStyle w:val="24"/>
      </w:pPr>
      <w:r>
        <w:t>comment</w:t>
      </w:r>
    </w:p>
    <w:p w14:paraId="693A9520">
      <w:pPr>
        <w:pStyle w:val="24"/>
      </w:pPr>
      <w:r>
        <w:t>reviewed_at</w:t>
      </w:r>
    </w:p>
    <w:p w14:paraId="133FDCAA">
      <w:pPr>
        <w:pStyle w:val="23"/>
      </w:pPr>
      <w:r>
        <w:t>activity_logs</w:t>
      </w:r>
    </w:p>
    <w:p w14:paraId="6C39BF7A">
      <w:pPr>
        <w:pStyle w:val="24"/>
      </w:pPr>
      <w:r>
        <w:t>id</w:t>
      </w:r>
    </w:p>
    <w:p w14:paraId="76030A68">
      <w:pPr>
        <w:pStyle w:val="24"/>
      </w:pPr>
      <w:r>
        <w:t>task_id</w:t>
      </w:r>
    </w:p>
    <w:p w14:paraId="17204C65">
      <w:pPr>
        <w:pStyle w:val="24"/>
      </w:pPr>
      <w:r>
        <w:t>user_id</w:t>
      </w:r>
    </w:p>
    <w:p w14:paraId="14E63332">
      <w:pPr>
        <w:pStyle w:val="24"/>
      </w:pPr>
      <w:r>
        <w:t>action</w:t>
      </w:r>
    </w:p>
    <w:p w14:paraId="6B79E904">
      <w:pPr>
        <w:pStyle w:val="24"/>
      </w:pPr>
      <w:r>
        <w:t>old_value</w:t>
      </w:r>
    </w:p>
    <w:p w14:paraId="49B3925D">
      <w:pPr>
        <w:pStyle w:val="24"/>
      </w:pPr>
      <w:r>
        <w:t>new_value</w:t>
      </w:r>
    </w:p>
    <w:p w14:paraId="223CF992">
      <w:pPr>
        <w:pStyle w:val="24"/>
      </w:pPr>
      <w:r>
        <w:t>created_at</w:t>
      </w:r>
    </w:p>
    <w:p w14:paraId="69D58087">
      <w:pPr>
        <w:pStyle w:val="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4. Relationships</w:t>
      </w:r>
    </w:p>
    <w:p w14:paraId="789BA0A4">
      <w:pPr>
        <w:pStyle w:val="23"/>
      </w:pPr>
      <w:r>
        <w:t>Company 1 -&gt; Many Projects</w:t>
      </w:r>
    </w:p>
    <w:p w14:paraId="4FEAAF5E">
      <w:pPr>
        <w:pStyle w:val="23"/>
      </w:pPr>
      <w:r>
        <w:t xml:space="preserve">Project Many -&gt; Many Users </w:t>
      </w:r>
    </w:p>
    <w:p w14:paraId="55B8F90D">
      <w:pPr>
        <w:pStyle w:val="23"/>
      </w:pPr>
      <w:r>
        <w:t>Project 1 -&gt; Many Tasks</w:t>
      </w:r>
    </w:p>
    <w:p w14:paraId="4CE24B74">
      <w:pPr>
        <w:pStyle w:val="23"/>
      </w:pPr>
      <w:r>
        <w:t>Task 1 -&gt; Many Comments</w:t>
      </w:r>
    </w:p>
    <w:p w14:paraId="409A78F2">
      <w:pPr>
        <w:pStyle w:val="23"/>
      </w:pPr>
      <w:r>
        <w:t>Task 1 -&gt; Many Attachments</w:t>
      </w:r>
    </w:p>
    <w:p w14:paraId="46CF71D0">
      <w:pPr>
        <w:pStyle w:val="23"/>
      </w:pPr>
      <w:r>
        <w:t>Task 1 -&gt; Many Reviews</w:t>
      </w:r>
    </w:p>
    <w:p w14:paraId="19D70B79">
      <w:pPr>
        <w:pStyle w:val="23"/>
      </w:pPr>
      <w:r>
        <w:t>Task 1 -&gt; Many Activity Logs</w:t>
      </w:r>
    </w:p>
    <w:p w14:paraId="4C6529FC">
      <w:pPr>
        <w:pStyle w:val="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5. Task Workflow</w:t>
      </w:r>
    </w:p>
    <w:p w14:paraId="2B9F0BAE">
      <w:r>
        <w:t>Create Task → Assign Member → In Progress → Review → Approved/Need Changes → Completed</w:t>
      </w:r>
    </w:p>
    <w:p w14:paraId="3BD8F2F4">
      <w:pPr>
        <w:pStyle w:val="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6. User Roles</w:t>
      </w:r>
    </w:p>
    <w:p w14:paraId="411D2290">
      <w:pPr>
        <w:pStyle w:val="23"/>
      </w:pPr>
      <w:r>
        <w:t>Admin</w:t>
      </w:r>
    </w:p>
    <w:p w14:paraId="55FE223C">
      <w:pPr>
        <w:pStyle w:val="23"/>
      </w:pPr>
      <w:r>
        <w:t>Project Manager</w:t>
      </w:r>
    </w:p>
    <w:p w14:paraId="4FB41FFA">
      <w:pPr>
        <w:pStyle w:val="23"/>
      </w:pPr>
      <w:r>
        <w:t>Developer</w:t>
      </w:r>
    </w:p>
    <w:p w14:paraId="3EF4157D">
      <w:pPr>
        <w:pStyle w:val="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7. Dashboard</w:t>
      </w:r>
    </w:p>
    <w:p w14:paraId="391CAAC6">
      <w:r>
        <w:t>Display total companies, projects, tasks, completed, overdue, upcoming deadlines, recent activities and project progress.</w:t>
      </w:r>
    </w:p>
    <w:p w14:paraId="71C1322C">
      <w:pPr>
        <w:pStyle w:val="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8. Enhancements</w:t>
      </w:r>
    </w:p>
    <w:p w14:paraId="3F1208C6">
      <w:pPr>
        <w:pStyle w:val="23"/>
      </w:pPr>
      <w:r>
        <w:t>Kanban Board</w:t>
      </w:r>
    </w:p>
    <w:p w14:paraId="19AB8348">
      <w:pPr>
        <w:pStyle w:val="23"/>
      </w:pPr>
      <w:r>
        <w:t>Notifications</w:t>
      </w:r>
    </w:p>
    <w:p w14:paraId="3E2A1B48">
      <w:pPr>
        <w:pStyle w:val="23"/>
      </w:pPr>
      <w:r>
        <w:t>Email Alerts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Symbol">
    <w:altName w:val="Kingsoft Sign"/>
    <w:panose1 w:val="00000000000000000000"/>
    <w:charset w:val="02"/>
    <w:family w:val="auto"/>
    <w:pitch w:val="default"/>
    <w:sig w:usb0="00000000" w:usb1="00000000" w:usb2="00000000" w:usb3="00000000" w:csb0="8000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9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FFF23FA"/>
    <w:rsid w:val="6BB95772"/>
    <w:rsid w:val="6DEFFA20"/>
    <w:rsid w:val="767390C4"/>
    <w:rsid w:val="79FC3786"/>
    <w:rsid w:val="7DEF9820"/>
    <w:rsid w:val="7FFF361B"/>
    <w:rsid w:val="9EE7C703"/>
    <w:rsid w:val="AFE14489"/>
    <w:rsid w:val="EF3EBA06"/>
    <w:rsid w:val="EFB5E982"/>
    <w:rsid w:val="FCFF4BFC"/>
    <w:rsid w:val="FEBBE81F"/>
    <w:rsid w:val="FF7FE15E"/>
    <w:rsid w:val="FFEF7D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237</TotalTime>
  <ScaleCrop>false</ScaleCrop>
  <LinksUpToDate>false</LinksUpToDate>
  <CharactersWithSpaces>0</CharactersWithSpaces>
  <Application>WPS Office_12.1.22533.22533_F1E327BC-269C-435d-A152-05C5408002CA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2013-12-24T15:45:00Z</dcterms:created>
  <dc:creator>python-docx</dc:creator>
  <dc:description>generated by python-docx</dc:description>
  <cp:lastModifiedBy>Priyanthi Rajamanoharan</cp:lastModifiedBy>
  <dcterms:modified xsi:type="dcterms:W3CDTF">2026-07-30T16:44:29Z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1033-12.1.22533.22533</vt:lpwstr>
  </property>
  <property fmtid="{D5CDD505-2E9C-101B-9397-08002B2CF9AE}" pid="3" name="ICV">
    <vt:lpwstr>F7FD22DEEB6D2334871E4E6A71CB134E_42</vt:lpwstr>
  </property>
</Properties>
</file>